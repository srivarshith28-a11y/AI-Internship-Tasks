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36B49">
      <w:pPr>
        <w:rPr>
          <w:rFonts w:hint="default"/>
        </w:rPr>
      </w:pPr>
      <w:r>
        <w:rPr>
          <w:rFonts w:hint="default"/>
        </w:rPr>
        <w:t>Responsible AI &amp; Model Interpretation Report</w:t>
      </w:r>
    </w:p>
    <w:p w14:paraId="10B6245A">
      <w:pPr>
        <w:rPr>
          <w:rFonts w:hint="default"/>
        </w:rPr>
      </w:pPr>
    </w:p>
    <w:p w14:paraId="39241D7A">
      <w:pPr>
        <w:rPr>
          <w:rFonts w:hint="default"/>
        </w:rPr>
      </w:pPr>
      <w:r>
        <w:rPr>
          <w:rFonts w:hint="default"/>
        </w:rPr>
        <w:t>Objective</w:t>
      </w:r>
    </w:p>
    <w:p w14:paraId="05787D14">
      <w:pPr>
        <w:rPr>
          <w:rFonts w:hint="default"/>
        </w:rPr>
      </w:pPr>
    </w:p>
    <w:p w14:paraId="31D5CF76">
      <w:pPr>
        <w:rPr>
          <w:rFonts w:hint="default"/>
        </w:rPr>
      </w:pPr>
      <w:r>
        <w:rPr>
          <w:rFonts w:hint="default"/>
        </w:rPr>
        <w:t>The objective of this task is to perform a simple Responsible AI analysis by visualizing feature importance and discussing fairness and bias in AI models.</w:t>
      </w:r>
    </w:p>
    <w:p w14:paraId="71195313">
      <w:pPr>
        <w:rPr>
          <w:rFonts w:hint="default"/>
        </w:rPr>
      </w:pPr>
    </w:p>
    <w:p w14:paraId="0C8998B0">
      <w:pPr>
        <w:rPr>
          <w:rFonts w:hint="default"/>
        </w:rPr>
      </w:pPr>
      <w:r>
        <w:rPr>
          <w:rFonts w:hint="default"/>
        </w:rPr>
        <w:t>Tools and Libraries Used</w:t>
      </w:r>
    </w:p>
    <w:p w14:paraId="40CD86DC">
      <w:pPr>
        <w:rPr>
          <w:rFonts w:hint="default"/>
        </w:rPr>
      </w:pPr>
    </w:p>
    <w:p w14:paraId="77CE0D04">
      <w:pPr>
        <w:rPr>
          <w:rFonts w:hint="default"/>
        </w:rPr>
      </w:pPr>
      <w:r>
        <w:rPr>
          <w:rFonts w:hint="default"/>
        </w:rPr>
        <w:t>- Python</w:t>
      </w:r>
    </w:p>
    <w:p w14:paraId="4BFC3996">
      <w:pPr>
        <w:rPr>
          <w:rFonts w:hint="default"/>
        </w:rPr>
      </w:pPr>
      <w:r>
        <w:rPr>
          <w:rFonts w:hint="default"/>
        </w:rPr>
        <w:t>- Visual Studio Code (VS Code)</w:t>
      </w:r>
    </w:p>
    <w:p w14:paraId="27A7D30B">
      <w:pPr>
        <w:rPr>
          <w:rFonts w:hint="default"/>
        </w:rPr>
      </w:pPr>
      <w:r>
        <w:rPr>
          <w:rFonts w:hint="default"/>
        </w:rPr>
        <w:t>- Matplotlib</w:t>
      </w:r>
    </w:p>
    <w:p w14:paraId="00FEFBDC">
      <w:pPr>
        <w:rPr>
          <w:rFonts w:hint="default"/>
        </w:rPr>
      </w:pPr>
    </w:p>
    <w:p w14:paraId="2746D819">
      <w:pPr>
        <w:rPr>
          <w:rFonts w:hint="default"/>
        </w:rPr>
      </w:pPr>
      <w:r>
        <w:rPr>
          <w:rFonts w:hint="default"/>
        </w:rPr>
        <w:t>Implementation</w:t>
      </w:r>
    </w:p>
    <w:p w14:paraId="05799F8E">
      <w:pPr>
        <w:rPr>
          <w:rFonts w:hint="default"/>
        </w:rPr>
      </w:pPr>
    </w:p>
    <w:p w14:paraId="15FCB180">
      <w:pPr>
        <w:rPr>
          <w:rFonts w:hint="default"/>
        </w:rPr>
      </w:pPr>
      <w:r>
        <w:rPr>
          <w:rFonts w:hint="default"/>
        </w:rPr>
        <w:t>In this task, a Python program was created to demonstrate Responsible AI concepts using feature importance visualization.</w:t>
      </w:r>
    </w:p>
    <w:p w14:paraId="42067544">
      <w:pPr>
        <w:rPr>
          <w:rFonts w:hint="default"/>
        </w:rPr>
      </w:pPr>
    </w:p>
    <w:p w14:paraId="56531348">
      <w:pPr>
        <w:rPr>
          <w:rFonts w:hint="default"/>
        </w:rPr>
      </w:pPr>
      <w:r>
        <w:rPr>
          <w:rFonts w:hint="default"/>
        </w:rPr>
        <w:t>The following features were considered:</w:t>
      </w:r>
    </w:p>
    <w:p w14:paraId="0B88A4EC">
      <w:pPr>
        <w:rPr>
          <w:rFonts w:hint="default"/>
        </w:rPr>
      </w:pPr>
    </w:p>
    <w:p w14:paraId="5DAFCF9F">
      <w:pPr>
        <w:rPr>
          <w:rFonts w:hint="default"/>
        </w:rPr>
      </w:pPr>
      <w:r>
        <w:rPr>
          <w:rFonts w:hint="default"/>
        </w:rPr>
        <w:t>- Word Count</w:t>
      </w:r>
    </w:p>
    <w:p w14:paraId="5FB83104">
      <w:pPr>
        <w:rPr>
          <w:rFonts w:hint="default"/>
        </w:rPr>
      </w:pPr>
      <w:r>
        <w:rPr>
          <w:rFonts w:hint="default"/>
        </w:rPr>
        <w:t>- Positive Words</w:t>
      </w:r>
    </w:p>
    <w:p w14:paraId="33440825">
      <w:pPr>
        <w:rPr>
          <w:rFonts w:hint="default"/>
        </w:rPr>
      </w:pPr>
      <w:r>
        <w:rPr>
          <w:rFonts w:hint="default"/>
        </w:rPr>
        <w:t>- Negative Words</w:t>
      </w:r>
    </w:p>
    <w:p w14:paraId="2D0536F9">
      <w:pPr>
        <w:rPr>
          <w:rFonts w:hint="default"/>
        </w:rPr>
      </w:pPr>
      <w:r>
        <w:rPr>
          <w:rFonts w:hint="default"/>
        </w:rPr>
        <w:t>- Sentence Length</w:t>
      </w:r>
    </w:p>
    <w:p w14:paraId="75C1742C">
      <w:pPr>
        <w:rPr>
          <w:rFonts w:hint="default"/>
        </w:rPr>
      </w:pPr>
    </w:p>
    <w:p w14:paraId="546E7638">
      <w:pPr>
        <w:rPr>
          <w:rFonts w:hint="default"/>
        </w:rPr>
      </w:pPr>
      <w:r>
        <w:rPr>
          <w:rFonts w:hint="default"/>
        </w:rPr>
        <w:t>Feature importance values were assigned and displayed using a bar graph with the help of the Matplotlib library.</w:t>
      </w:r>
    </w:p>
    <w:p w14:paraId="57FBCFDA">
      <w:pPr>
        <w:rPr>
          <w:rFonts w:hint="default"/>
        </w:rPr>
      </w:pPr>
    </w:p>
    <w:p w14:paraId="39236DA4">
      <w:pPr>
        <w:rPr>
          <w:rFonts w:hint="default"/>
        </w:rPr>
      </w:pPr>
      <w:r>
        <w:rPr>
          <w:rFonts w:hint="default"/>
        </w:rPr>
        <w:t>Code Explanation</w:t>
      </w:r>
    </w:p>
    <w:p w14:paraId="0B6F67F6">
      <w:pPr>
        <w:rPr>
          <w:rFonts w:hint="default"/>
        </w:rPr>
      </w:pPr>
    </w:p>
    <w:p w14:paraId="52882BF0">
      <w:pPr>
        <w:rPr>
          <w:rFonts w:hint="default"/>
        </w:rPr>
      </w:pPr>
      <w:r>
        <w:rPr>
          <w:rFonts w:hint="default"/>
        </w:rPr>
        <w:t>The Python program performs the following steps:</w:t>
      </w:r>
    </w:p>
    <w:p w14:paraId="10EA592A">
      <w:pPr>
        <w:rPr>
          <w:rFonts w:hint="default"/>
        </w:rPr>
      </w:pPr>
    </w:p>
    <w:p w14:paraId="52D685D6">
      <w:pPr>
        <w:rPr>
          <w:rFonts w:hint="default"/>
        </w:rPr>
      </w:pPr>
      <w:r>
        <w:rPr>
          <w:rFonts w:hint="default"/>
        </w:rPr>
        <w:t>1. Imports the Matplotlib library</w:t>
      </w:r>
    </w:p>
    <w:p w14:paraId="4D63F314">
      <w:pPr>
        <w:rPr>
          <w:rFonts w:hint="default"/>
        </w:rPr>
      </w:pPr>
      <w:r>
        <w:rPr>
          <w:rFonts w:hint="default"/>
        </w:rPr>
        <w:t>2. Defines sample feature importance values</w:t>
      </w:r>
    </w:p>
    <w:p w14:paraId="6A454B81">
      <w:pPr>
        <w:rPr>
          <w:rFonts w:hint="default"/>
        </w:rPr>
      </w:pPr>
      <w:r>
        <w:rPr>
          <w:rFonts w:hint="default"/>
        </w:rPr>
        <w:t>3. Creates a bar graph for visualization</w:t>
      </w:r>
    </w:p>
    <w:p w14:paraId="086D5045">
      <w:pPr>
        <w:rPr>
          <w:rFonts w:hint="default"/>
        </w:rPr>
      </w:pPr>
      <w:r>
        <w:rPr>
          <w:rFonts w:hint="default"/>
        </w:rPr>
        <w:t>4. Saves the graph as an image</w:t>
      </w:r>
    </w:p>
    <w:p w14:paraId="5ECA9C3C">
      <w:pPr>
        <w:rPr>
          <w:rFonts w:hint="default"/>
        </w:rPr>
      </w:pPr>
      <w:r>
        <w:rPr>
          <w:rFonts w:hint="default"/>
        </w:rPr>
        <w:t>5. Displays the graph output</w:t>
      </w:r>
    </w:p>
    <w:p w14:paraId="64EBC4BC">
      <w:pPr>
        <w:rPr>
          <w:rFonts w:hint="default"/>
        </w:rPr>
      </w:pPr>
      <w:r>
        <w:rPr>
          <w:rFonts w:hint="default"/>
        </w:rPr>
        <w:t>6. Prints a completion message in the terminal</w:t>
      </w:r>
    </w:p>
    <w:p w14:paraId="5C7339A5">
      <w:pPr>
        <w:rPr>
          <w:rFonts w:hint="default"/>
        </w:rPr>
      </w:pPr>
    </w:p>
    <w:p w14:paraId="5E654626">
      <w:pPr>
        <w:rPr>
          <w:rFonts w:hint="default"/>
        </w:rPr>
      </w:pPr>
      <w:r>
        <w:rPr>
          <w:rFonts w:hint="default"/>
        </w:rPr>
        <w:t>Output</w:t>
      </w:r>
    </w:p>
    <w:p w14:paraId="3C5ED436">
      <w:pPr>
        <w:rPr>
          <w:rFonts w:hint="default"/>
        </w:rPr>
      </w:pPr>
    </w:p>
    <w:p w14:paraId="1D1997BA">
      <w:pPr>
        <w:rPr>
          <w:rFonts w:hint="default"/>
        </w:rPr>
      </w:pPr>
      <w:r>
        <w:rPr>
          <w:rFonts w:hint="default"/>
        </w:rPr>
        <w:t>The program successfully generated:</w:t>
      </w:r>
    </w:p>
    <w:p w14:paraId="5BD59D3A">
      <w:pPr>
        <w:rPr>
          <w:rFonts w:hint="default"/>
        </w:rPr>
      </w:pPr>
    </w:p>
    <w:p w14:paraId="606626B2">
      <w:pPr>
        <w:rPr>
          <w:rFonts w:hint="default"/>
        </w:rPr>
      </w:pPr>
      <w:r>
        <w:rPr>
          <w:rFonts w:hint="default"/>
        </w:rPr>
        <w:t>- Feature importance graph</w:t>
      </w:r>
    </w:p>
    <w:p w14:paraId="3C574393">
      <w:pPr>
        <w:rPr>
          <w:rFonts w:hint="default"/>
        </w:rPr>
      </w:pPr>
      <w:r>
        <w:rPr>
          <w:rFonts w:hint="default"/>
        </w:rPr>
        <w:t>- Terminal completion message</w:t>
      </w:r>
    </w:p>
    <w:p w14:paraId="312A7631">
      <w:pPr>
        <w:rPr>
          <w:rFonts w:hint="default"/>
        </w:rPr>
      </w:pPr>
    </w:p>
    <w:p w14:paraId="5B174039">
      <w:pPr>
        <w:rPr>
          <w:rFonts w:hint="default"/>
        </w:rPr>
      </w:pPr>
      <w:r>
        <w:rPr>
          <w:rFonts w:hint="default"/>
        </w:rPr>
        <w:t>Bias and Fairness Discussion</w:t>
      </w:r>
    </w:p>
    <w:p w14:paraId="7517721C">
      <w:pPr>
        <w:rPr>
          <w:rFonts w:hint="default"/>
        </w:rPr>
      </w:pPr>
    </w:p>
    <w:p w14:paraId="26CA1D33">
      <w:pPr>
        <w:rPr>
          <w:rFonts w:hint="default"/>
        </w:rPr>
      </w:pPr>
      <w:r>
        <w:rPr>
          <w:rFonts w:hint="default"/>
        </w:rPr>
        <w:t>AI models can become biased if the training data contains unfair or imbalanced information. Proper preprocessing and balanced datasets help in reducing bias and improving fairness.</w:t>
      </w:r>
    </w:p>
    <w:p w14:paraId="36AC7DCB">
      <w:pPr>
        <w:rPr>
          <w:rFonts w:hint="default"/>
        </w:rPr>
      </w:pPr>
    </w:p>
    <w:p w14:paraId="15B9CE1C">
      <w:pPr>
        <w:rPr>
          <w:rFonts w:hint="default"/>
        </w:rPr>
      </w:pPr>
      <w:r>
        <w:rPr>
          <w:rFonts w:hint="default"/>
        </w:rPr>
        <w:t>Mitigation Recommendations</w:t>
      </w:r>
    </w:p>
    <w:p w14:paraId="6A680681">
      <w:pPr>
        <w:rPr>
          <w:rFonts w:hint="default"/>
        </w:rPr>
      </w:pPr>
    </w:p>
    <w:p w14:paraId="1588B22E">
      <w:pPr>
        <w:rPr>
          <w:rFonts w:hint="default"/>
        </w:rPr>
      </w:pPr>
      <w:r>
        <w:rPr>
          <w:rFonts w:hint="default"/>
        </w:rPr>
        <w:t>- Use balanced datasets</w:t>
      </w:r>
    </w:p>
    <w:p w14:paraId="27AC3E46">
      <w:pPr>
        <w:rPr>
          <w:rFonts w:hint="default"/>
        </w:rPr>
      </w:pPr>
      <w:r>
        <w:rPr>
          <w:rFonts w:hint="default"/>
        </w:rPr>
        <w:t>- Remove biased samples</w:t>
      </w:r>
    </w:p>
    <w:p w14:paraId="2694FCE1">
      <w:pPr>
        <w:rPr>
          <w:rFonts w:hint="default"/>
        </w:rPr>
      </w:pPr>
      <w:r>
        <w:rPr>
          <w:rFonts w:hint="default"/>
        </w:rPr>
        <w:t>- Monitor feature importance regularly</w:t>
      </w:r>
    </w:p>
    <w:p w14:paraId="246FD2A6">
      <w:pPr>
        <w:rPr>
          <w:rFonts w:hint="default"/>
        </w:rPr>
      </w:pPr>
      <w:r>
        <w:rPr>
          <w:rFonts w:hint="default"/>
        </w:rPr>
        <w:t>- Test models using diverse datasets</w:t>
      </w:r>
    </w:p>
    <w:p w14:paraId="0D7D2BD1">
      <w:pPr>
        <w:rPr>
          <w:rFonts w:hint="default"/>
        </w:rPr>
      </w:pPr>
    </w:p>
    <w:p w14:paraId="1F4C3C08">
      <w:pPr>
        <w:rPr>
          <w:rFonts w:hint="default"/>
        </w:rPr>
      </w:pPr>
      <w:r>
        <w:rPr>
          <w:rFonts w:hint="default"/>
        </w:rPr>
        <w:t>Screenshots Included</w:t>
      </w:r>
    </w:p>
    <w:p w14:paraId="141FA45C">
      <w:pPr>
        <w:rPr>
          <w:rFonts w:hint="default"/>
        </w:rPr>
      </w:pPr>
    </w:p>
    <w:p w14:paraId="053F3A1F">
      <w:pPr>
        <w:numPr>
          <w:ilvl w:val="0"/>
          <w:numId w:val="11"/>
        </w:numPr>
        <w:rPr>
          <w:rFonts w:hint="default"/>
        </w:rPr>
      </w:pPr>
      <w:r>
        <w:rPr>
          <w:rFonts w:hint="default"/>
        </w:rPr>
        <w:t>Python code screenshot</w:t>
      </w:r>
    </w:p>
    <w:p w14:paraId="27D0D30C">
      <w:pPr>
        <w:numPr>
          <w:numId w:val="0"/>
        </w:numPr>
        <w:spacing w:after="160" w:line="278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1780540"/>
            <wp:effectExtent l="0" t="0" r="3175" b="2540"/>
            <wp:docPr id="1" name="Picture 1" descr="code_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de_s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A48D">
      <w:pPr>
        <w:numPr>
          <w:ilvl w:val="0"/>
          <w:numId w:val="1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Gra</w:t>
      </w:r>
      <w:r>
        <w:rPr>
          <w:rFonts w:hint="default"/>
          <w:lang w:val="en-US"/>
        </w:rPr>
        <w:t>p</w:t>
      </w:r>
      <w:r>
        <w:rPr>
          <w:rFonts w:hint="default"/>
        </w:rPr>
        <w:t>h output screenshot</w:t>
      </w:r>
    </w:p>
    <w:p w14:paraId="3399738E">
      <w:pPr>
        <w:numPr>
          <w:numId w:val="0"/>
        </w:numPr>
        <w:spacing w:after="160" w:line="278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4448175"/>
            <wp:effectExtent l="0" t="0" r="4445" b="1905"/>
            <wp:docPr id="2" name="Picture 2" descr="graph_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_outpu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249E">
      <w:pPr>
        <w:rPr>
          <w:rFonts w:hint="default"/>
        </w:rPr>
      </w:pPr>
      <w:r>
        <w:rPr>
          <w:rFonts w:hint="default"/>
        </w:rPr>
        <w:t>3. Terminal output screenshot</w:t>
      </w:r>
      <w:bookmarkStart w:id="0" w:name="_GoBack"/>
      <w:bookmarkEnd w:id="0"/>
    </w:p>
    <w:p w14:paraId="7C9A28DE">
      <w:pPr>
        <w:rPr>
          <w:rFonts w:hint="default"/>
        </w:rPr>
      </w:pPr>
    </w:p>
    <w:p w14:paraId="691EBAF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568960"/>
            <wp:effectExtent l="0" t="0" r="1905" b="10160"/>
            <wp:docPr id="3" name="Picture 3" descr="terminal_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rminal_outpu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7B36">
      <w:pPr>
        <w:rPr>
          <w:rFonts w:hint="default"/>
        </w:rPr>
      </w:pPr>
      <w:r>
        <w:rPr>
          <w:rFonts w:hint="default"/>
        </w:rPr>
        <w:t>Conclusion</w:t>
      </w:r>
    </w:p>
    <w:p w14:paraId="49D677A2">
      <w:pPr>
        <w:rPr>
          <w:rFonts w:hint="default"/>
        </w:rPr>
      </w:pPr>
    </w:p>
    <w:p w14:paraId="1E2EE830">
      <w:r>
        <w:rPr>
          <w:rFonts w:hint="default"/>
        </w:rPr>
        <w:t>The Responsible AI analysis task was completed successfully. Feature importance visualization was generated, and fairness and bias considerations were discussed.</w:t>
      </w:r>
    </w:p>
    <w:p w14:paraId="212FF1C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E57E054"/>
    <w:multiLevelType w:val="singleLevel"/>
    <w:tmpl w:val="0E57E054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585431"/>
    <w:rsid w:val="20CC66B8"/>
    <w:rsid w:val="5A9B5F6F"/>
    <w:rsid w:val="7D04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Ascii" w:hAnsiTheme="minorAscii" w:eastAsiaTheme="minorEastAsia" w:cstheme="minorBidi"/>
      <w:bCs/>
      <w:color w:val="000000" w:themeColor="text1"/>
      <w:kern w:val="2"/>
      <w:sz w:val="40"/>
      <w:szCs w:val="36"/>
      <w:u w:val="single"/>
      <w:lang w:val="en-IN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 w:val="0"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 w:val="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 w:val="0"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 w:val="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 w:val="0"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 w:val="0"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 w:val="0"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 w:val="0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 w:val="0"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2025-08-16T07:28:00Z</dcterms:created>
  <dc:creator>Anusha</dc:creator>
  <cp:lastModifiedBy>Anusha</cp:lastModifiedBy>
  <dcterms:modified xsi:type="dcterms:W3CDTF">2026-05-26T07:43:54Z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48724CF48F7944BFBFF250C25465CF92_12</vt:lpwstr>
  </property>
  <property fmtid="{D5CDD505-2E9C-101B-9397-08002B2CF9AE}" pid="4" name="KSOTemplateDocerSaveRecord">
    <vt:lpwstr>eyJoZGlkIjoiY2MyNzhlM2U0ODFiMzg5MmNjZmMxYjMxYWEzNmU4ODUiLCJ1c2VySWQiOiI1Njc1Mjk3ODg4MzQifQ==</vt:lpwstr>
  </property>
</Properties>
</file>
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2445B">
      <w:pPr>
        <w:rPr>
          <w:rFonts w:hint="default"/>
        </w:rPr>
      </w:pPr>
      <w:r>
        <w:rPr>
          <w:rFonts w:hint="default"/>
        </w:rPr>
        <w:t>DIABETES PREDICTION PROJECT</w:t>
      </w:r>
    </w:p>
    <w:p w14:paraId="517B631A">
      <w:pPr>
        <w:rPr>
          <w:rFonts w:hint="default"/>
        </w:rPr>
      </w:pPr>
    </w:p>
    <w:p w14:paraId="28509A71">
      <w:pPr>
        <w:rPr>
          <w:rFonts w:hint="default"/>
        </w:rPr>
      </w:pPr>
      <w:r>
        <w:rPr>
          <w:rFonts w:hint="default"/>
        </w:rPr>
        <w:t>1. OBJECTIVE</w:t>
      </w:r>
    </w:p>
    <w:p w14:paraId="64E53C3F">
      <w:pPr>
        <w:rPr>
          <w:rFonts w:hint="default"/>
        </w:rPr>
      </w:pPr>
    </w:p>
    <w:p w14:paraId="7C7104F2">
      <w:pPr>
        <w:rPr>
          <w:rFonts w:hint="default"/>
        </w:rPr>
      </w:pPr>
      <w:r>
        <w:rPr>
          <w:rFonts w:hint="default"/>
        </w:rPr>
        <w:t>The main objective of this project is to build a Machine Learning model that can predict whether a person is diabetic or not based on medical data.</w:t>
      </w:r>
    </w:p>
    <w:p w14:paraId="023B65BD">
      <w:pPr>
        <w:rPr>
          <w:rFonts w:hint="default"/>
        </w:rPr>
      </w:pPr>
    </w:p>
    <w:p w14:paraId="17B409FC">
      <w:pPr>
        <w:rPr>
          <w:rFonts w:hint="default"/>
        </w:rPr>
      </w:pPr>
      <w:r>
        <w:rPr>
          <w:rFonts w:hint="default"/>
        </w:rPr>
        <w:t>2. TECHNOLOGIES USED</w:t>
      </w:r>
    </w:p>
    <w:p w14:paraId="0FD42795">
      <w:pPr>
        <w:rPr>
          <w:rFonts w:hint="default"/>
        </w:rPr>
      </w:pPr>
    </w:p>
    <w:p w14:paraId="75DA6B20">
      <w:pPr>
        <w:rPr>
          <w:rFonts w:hint="default"/>
        </w:rPr>
      </w:pPr>
      <w:r>
        <w:rPr>
          <w:rFonts w:hint="default"/>
        </w:rPr>
        <w:t>• Python</w:t>
      </w:r>
    </w:p>
    <w:p w14:paraId="323B8B22">
      <w:pPr>
        <w:rPr>
          <w:rFonts w:hint="default"/>
        </w:rPr>
      </w:pPr>
      <w:r>
        <w:rPr>
          <w:rFonts w:hint="default"/>
        </w:rPr>
        <w:t>• Pandas</w:t>
      </w:r>
    </w:p>
    <w:p w14:paraId="2F6F28BD">
      <w:pPr>
        <w:rPr>
          <w:rFonts w:hint="default"/>
        </w:rPr>
      </w:pPr>
      <w:r>
        <w:rPr>
          <w:rFonts w:hint="default"/>
        </w:rPr>
        <w:t>• Scikit-learn</w:t>
      </w:r>
    </w:p>
    <w:p w14:paraId="7F0BBC93">
      <w:pPr>
        <w:rPr>
          <w:rFonts w:hint="default"/>
        </w:rPr>
      </w:pPr>
      <w:r>
        <w:rPr>
          <w:rFonts w:hint="default"/>
        </w:rPr>
        <w:t>• VS Code</w:t>
      </w:r>
    </w:p>
    <w:p w14:paraId="003864F6">
      <w:pPr>
        <w:rPr>
          <w:rFonts w:hint="default"/>
        </w:rPr>
      </w:pPr>
      <w:r>
        <w:rPr>
          <w:rFonts w:hint="default"/>
        </w:rPr>
        <w:t>• Jupyter Notebook</w:t>
      </w:r>
    </w:p>
    <w:p w14:paraId="4E672EE6">
      <w:pPr>
        <w:rPr>
          <w:rFonts w:hint="default"/>
        </w:rPr>
      </w:pPr>
    </w:p>
    <w:p w14:paraId="43D0350B">
      <w:pPr>
        <w:rPr>
          <w:rFonts w:hint="default"/>
        </w:rPr>
      </w:pPr>
      <w:r>
        <w:rPr>
          <w:rFonts w:hint="default"/>
        </w:rPr>
        <w:t>3. DATASET INFORMATION</w:t>
      </w:r>
    </w:p>
    <w:p w14:paraId="4E068B4C">
      <w:pPr>
        <w:rPr>
          <w:rFonts w:hint="default"/>
        </w:rPr>
      </w:pPr>
    </w:p>
    <w:p w14:paraId="4284C547">
      <w:pPr>
        <w:rPr>
          <w:rFonts w:hint="default"/>
        </w:rPr>
      </w:pPr>
      <w:r>
        <w:rPr>
          <w:rFonts w:hint="default"/>
        </w:rPr>
        <w:t>• Dataset Name: Diabetes Dataset</w:t>
      </w:r>
    </w:p>
    <w:p w14:paraId="065EAD2A">
      <w:pPr>
        <w:rPr>
          <w:rFonts w:hint="default"/>
        </w:rPr>
      </w:pPr>
      <w:r>
        <w:rPr>
          <w:rFonts w:hint="default"/>
        </w:rPr>
        <w:t>• Number of Rows: 768</w:t>
      </w:r>
    </w:p>
    <w:p w14:paraId="5E8A0C09">
      <w:pPr>
        <w:rPr>
          <w:rFonts w:hint="default"/>
        </w:rPr>
      </w:pPr>
      <w:r>
        <w:rPr>
          <w:rFonts w:hint="default"/>
        </w:rPr>
        <w:t>• Number of Columns: 9</w:t>
      </w:r>
    </w:p>
    <w:p w14:paraId="74549976">
      <w:pPr>
        <w:rPr>
          <w:rFonts w:hint="default"/>
        </w:rPr>
      </w:pPr>
    </w:p>
    <w:p w14:paraId="7B45D3C2">
      <w:pPr>
        <w:rPr>
          <w:rFonts w:hint="default"/>
        </w:rPr>
      </w:pPr>
      <w:r>
        <w:rPr>
          <w:rFonts w:hint="default"/>
        </w:rPr>
        <w:t>Dataset Columns:</w:t>
      </w:r>
    </w:p>
    <w:p w14:paraId="1A31EF85">
      <w:pPr>
        <w:rPr>
          <w:rFonts w:hint="default"/>
        </w:rPr>
      </w:pPr>
    </w:p>
    <w:p w14:paraId="0CFA4F2E">
      <w:pPr>
        <w:rPr>
          <w:rFonts w:hint="default"/>
        </w:rPr>
      </w:pPr>
      <w:r>
        <w:rPr>
          <w:rFonts w:hint="default"/>
        </w:rPr>
        <w:t>1. Pregnancies</w:t>
      </w:r>
    </w:p>
    <w:p w14:paraId="799909A9">
      <w:pPr>
        <w:rPr>
          <w:rFonts w:hint="default"/>
        </w:rPr>
      </w:pPr>
    </w:p>
    <w:p w14:paraId="2F0EF373">
      <w:pPr>
        <w:rPr>
          <w:rFonts w:hint="default"/>
        </w:rPr>
      </w:pPr>
      <w:r>
        <w:rPr>
          <w:rFonts w:hint="default"/>
        </w:rPr>
        <w:t>2. Glucose</w:t>
      </w:r>
    </w:p>
    <w:p w14:paraId="78B8F594">
      <w:pPr>
        <w:rPr>
          <w:rFonts w:hint="default"/>
        </w:rPr>
      </w:pPr>
    </w:p>
    <w:p w14:paraId="4A672AAC">
      <w:pPr>
        <w:rPr>
          <w:rFonts w:hint="default"/>
        </w:rPr>
      </w:pPr>
      <w:r>
        <w:rPr>
          <w:rFonts w:hint="default"/>
        </w:rPr>
        <w:t>3. BloodPressure</w:t>
      </w:r>
    </w:p>
    <w:p w14:paraId="586C3C98">
      <w:pPr>
        <w:rPr>
          <w:rFonts w:hint="default"/>
        </w:rPr>
      </w:pPr>
    </w:p>
    <w:p w14:paraId="3D8672EA">
      <w:pPr>
        <w:rPr>
          <w:rFonts w:hint="default"/>
        </w:rPr>
      </w:pPr>
      <w:r>
        <w:rPr>
          <w:rFonts w:hint="default"/>
        </w:rPr>
        <w:t>4. SkinThickness</w:t>
      </w:r>
    </w:p>
    <w:p w14:paraId="12ABED4D">
      <w:pPr>
        <w:rPr>
          <w:rFonts w:hint="default"/>
        </w:rPr>
      </w:pPr>
    </w:p>
    <w:p w14:paraId="63DEA1F8">
      <w:pPr>
        <w:rPr>
          <w:rFonts w:hint="default"/>
        </w:rPr>
      </w:pPr>
      <w:r>
        <w:rPr>
          <w:rFonts w:hint="default"/>
        </w:rPr>
        <w:t>5. Insulin</w:t>
      </w:r>
    </w:p>
    <w:p w14:paraId="774E3290">
      <w:pPr>
        <w:rPr>
          <w:rFonts w:hint="default"/>
        </w:rPr>
      </w:pPr>
    </w:p>
    <w:p w14:paraId="2637B88C">
      <w:pPr>
        <w:rPr>
          <w:rFonts w:hint="default"/>
        </w:rPr>
      </w:pPr>
      <w:r>
        <w:rPr>
          <w:rFonts w:hint="default"/>
        </w:rPr>
        <w:t>6. BMI</w:t>
      </w:r>
    </w:p>
    <w:p w14:paraId="4CC3C251">
      <w:pPr>
        <w:rPr>
          <w:rFonts w:hint="default"/>
        </w:rPr>
      </w:pPr>
    </w:p>
    <w:p w14:paraId="7ADDBD38">
      <w:pPr>
        <w:rPr>
          <w:rFonts w:hint="default"/>
        </w:rPr>
      </w:pPr>
      <w:r>
        <w:rPr>
          <w:rFonts w:hint="default"/>
        </w:rPr>
        <w:t>7. DiabetesPedigreeFunction</w:t>
      </w:r>
    </w:p>
    <w:p w14:paraId="489E2644">
      <w:pPr>
        <w:rPr>
          <w:rFonts w:hint="default"/>
        </w:rPr>
      </w:pPr>
    </w:p>
    <w:p w14:paraId="2284E64B">
      <w:pPr>
        <w:rPr>
          <w:rFonts w:hint="default"/>
        </w:rPr>
      </w:pPr>
      <w:r>
        <w:rPr>
          <w:rFonts w:hint="default"/>
        </w:rPr>
        <w:t>8. Age</w:t>
      </w:r>
    </w:p>
    <w:p w14:paraId="3EDB8B1A">
      <w:pPr>
        <w:rPr>
          <w:rFonts w:hint="default"/>
        </w:rPr>
      </w:pPr>
    </w:p>
    <w:p w14:paraId="08A3113A">
      <w:pPr>
        <w:rPr>
          <w:rFonts w:hint="default"/>
        </w:rPr>
      </w:pPr>
      <w:r>
        <w:rPr>
          <w:rFonts w:hint="default"/>
        </w:rPr>
        <w:t>9. Outcome</w:t>
      </w:r>
    </w:p>
    <w:p w14:paraId="04BFEE66">
      <w:pPr>
        <w:rPr>
          <w:rFonts w:hint="default"/>
        </w:rPr>
      </w:pPr>
    </w:p>
    <w:p w14:paraId="73933CC7">
      <w:pPr>
        <w:rPr>
          <w:rFonts w:hint="default"/>
        </w:rPr>
      </w:pPr>
      <w:r>
        <w:rPr>
          <w:rFonts w:hint="default"/>
        </w:rPr>
        <w:t>10. PROJECT WORKFLOW</w:t>
      </w:r>
    </w:p>
    <w:p w14:paraId="7F318486">
      <w:pPr>
        <w:rPr>
          <w:rFonts w:hint="default"/>
        </w:rPr>
      </w:pPr>
    </w:p>
    <w:p w14:paraId="1AECDB18">
      <w:pPr>
        <w:rPr>
          <w:rFonts w:hint="default"/>
        </w:rPr>
      </w:pPr>
      <w:r>
        <w:rPr>
          <w:rFonts w:hint="default"/>
        </w:rPr>
        <w:t>Step 1:</w:t>
      </w:r>
    </w:p>
    <w:p w14:paraId="05EE6A0C">
      <w:pPr>
        <w:rPr>
          <w:rFonts w:hint="default"/>
        </w:rPr>
      </w:pPr>
      <w:r>
        <w:rPr>
          <w:rFonts w:hint="default"/>
        </w:rPr>
        <w:t>Imported the required Python libraries such as pandas and sklearn.</w:t>
      </w:r>
    </w:p>
    <w:p w14:paraId="72A73747">
      <w:pPr>
        <w:rPr>
          <w:rFonts w:hint="default"/>
        </w:rPr>
      </w:pPr>
    </w:p>
    <w:p w14:paraId="57823823">
      <w:pPr>
        <w:rPr>
          <w:rFonts w:hint="default"/>
        </w:rPr>
      </w:pPr>
      <w:r>
        <w:rPr>
          <w:rFonts w:hint="default"/>
        </w:rPr>
        <w:t>Step 2:</w:t>
      </w:r>
    </w:p>
    <w:p w14:paraId="4A2BB38B">
      <w:pPr>
        <w:rPr>
          <w:rFonts w:hint="default"/>
        </w:rPr>
      </w:pPr>
      <w:r>
        <w:rPr>
          <w:rFonts w:hint="default"/>
        </w:rPr>
        <w:t>Loaded the diabetes dataset into the notebook using pandas.</w:t>
      </w:r>
    </w:p>
    <w:p w14:paraId="32088BD6">
      <w:pPr>
        <w:rPr>
          <w:rFonts w:hint="default"/>
        </w:rPr>
      </w:pPr>
    </w:p>
    <w:p w14:paraId="13887B1F">
      <w:pPr>
        <w:rPr>
          <w:rFonts w:hint="default"/>
        </w:rPr>
      </w:pPr>
      <w:r>
        <w:rPr>
          <w:rFonts w:hint="default"/>
        </w:rPr>
        <w:t>Step 3:</w:t>
      </w:r>
    </w:p>
    <w:p w14:paraId="52275994">
      <w:pPr>
        <w:rPr>
          <w:rFonts w:hint="default"/>
        </w:rPr>
      </w:pPr>
      <w:r>
        <w:rPr>
          <w:rFonts w:hint="default"/>
        </w:rPr>
        <w:t>Displayed the first few rows of the dataset using data.head().</w:t>
      </w:r>
    </w:p>
    <w:p w14:paraId="397F35B7">
      <w:pPr>
        <w:rPr>
          <w:rFonts w:hint="default"/>
        </w:rPr>
      </w:pPr>
    </w:p>
    <w:p w14:paraId="091DE0F3">
      <w:pPr>
        <w:rPr>
          <w:rFonts w:hint="default"/>
        </w:rPr>
      </w:pPr>
      <w:r>
        <w:rPr>
          <w:rFonts w:hint="default"/>
        </w:rPr>
        <w:t>Step 4:</w:t>
      </w:r>
    </w:p>
    <w:p w14:paraId="123F6B5D">
      <w:pPr>
        <w:rPr>
          <w:rFonts w:hint="default"/>
        </w:rPr>
      </w:pPr>
      <w:r>
        <w:rPr>
          <w:rFonts w:hint="default"/>
        </w:rPr>
        <w:t>Checked dataset information using data.info().</w:t>
      </w:r>
    </w:p>
    <w:p w14:paraId="7896286C">
      <w:pPr>
        <w:rPr>
          <w:rFonts w:hint="default"/>
        </w:rPr>
      </w:pPr>
    </w:p>
    <w:p w14:paraId="0400AA45">
      <w:pPr>
        <w:rPr>
          <w:rFonts w:hint="default"/>
        </w:rPr>
      </w:pPr>
      <w:r>
        <w:rPr>
          <w:rFonts w:hint="default"/>
        </w:rPr>
        <w:t>Step 5:</w:t>
      </w:r>
    </w:p>
    <w:p w14:paraId="3AD28D41">
      <w:pPr>
        <w:rPr>
          <w:rFonts w:hint="default"/>
        </w:rPr>
      </w:pPr>
      <w:r>
        <w:rPr>
          <w:rFonts w:hint="default"/>
        </w:rPr>
        <w:t>Generated statistical summary using data.describe().</w:t>
      </w:r>
    </w:p>
    <w:p w14:paraId="2612E9A2">
      <w:pPr>
        <w:rPr>
          <w:rFonts w:hint="default"/>
        </w:rPr>
      </w:pPr>
    </w:p>
    <w:p w14:paraId="1776C4EB">
      <w:pPr>
        <w:rPr>
          <w:rFonts w:hint="default"/>
        </w:rPr>
      </w:pPr>
      <w:r>
        <w:rPr>
          <w:rFonts w:hint="default"/>
        </w:rPr>
        <w:t>Step 6:</w:t>
      </w:r>
    </w:p>
    <w:p w14:paraId="67017CF5">
      <w:pPr>
        <w:rPr>
          <w:rFonts w:hint="default"/>
        </w:rPr>
      </w:pPr>
      <w:r>
        <w:rPr>
          <w:rFonts w:hint="default"/>
        </w:rPr>
        <w:t>Checked the distribution of diabetic and non-diabetic records using value_counts().</w:t>
      </w:r>
    </w:p>
    <w:p w14:paraId="6B601A28">
      <w:pPr>
        <w:rPr>
          <w:rFonts w:hint="default"/>
        </w:rPr>
      </w:pPr>
    </w:p>
    <w:p w14:paraId="1D765ABE">
      <w:pPr>
        <w:rPr>
          <w:rFonts w:hint="default"/>
        </w:rPr>
      </w:pPr>
      <w:r>
        <w:rPr>
          <w:rFonts w:hint="default"/>
        </w:rPr>
        <w:t>Step 7:</w:t>
      </w:r>
    </w:p>
    <w:p w14:paraId="299899F6">
      <w:pPr>
        <w:rPr>
          <w:rFonts w:hint="default"/>
        </w:rPr>
      </w:pPr>
      <w:r>
        <w:rPr>
          <w:rFonts w:hint="default"/>
        </w:rPr>
        <w:t>Separated the input features and target variable.</w:t>
      </w:r>
    </w:p>
    <w:p w14:paraId="55F01B62">
      <w:pPr>
        <w:rPr>
          <w:rFonts w:hint="default"/>
        </w:rPr>
      </w:pPr>
    </w:p>
    <w:p w14:paraId="4D827E3A">
      <w:pPr>
        <w:rPr>
          <w:rFonts w:hint="default"/>
        </w:rPr>
      </w:pPr>
      <w:r>
        <w:rPr>
          <w:rFonts w:hint="default"/>
        </w:rPr>
        <w:t>Step 8:</w:t>
      </w:r>
    </w:p>
    <w:p w14:paraId="57D34C79">
      <w:pPr>
        <w:rPr>
          <w:rFonts w:hint="default"/>
        </w:rPr>
      </w:pPr>
      <w:r>
        <w:rPr>
          <w:rFonts w:hint="default"/>
        </w:rPr>
        <w:t>Split the dataset into training and testing data using train_test_split().</w:t>
      </w:r>
    </w:p>
    <w:p w14:paraId="43BCD42F">
      <w:pPr>
        <w:rPr>
          <w:rFonts w:hint="default"/>
        </w:rPr>
      </w:pPr>
    </w:p>
    <w:p w14:paraId="3B4A1A14">
      <w:pPr>
        <w:rPr>
          <w:rFonts w:hint="default"/>
        </w:rPr>
      </w:pPr>
      <w:r>
        <w:rPr>
          <w:rFonts w:hint="default"/>
        </w:rPr>
        <w:t>Step 9:</w:t>
      </w:r>
    </w:p>
    <w:p w14:paraId="2086F198">
      <w:pPr>
        <w:rPr>
          <w:rFonts w:hint="default"/>
        </w:rPr>
      </w:pPr>
      <w:r>
        <w:rPr>
          <w:rFonts w:hint="default"/>
        </w:rPr>
        <w:t>Trained the Logistic Regression model.</w:t>
      </w:r>
    </w:p>
    <w:p w14:paraId="62352358">
      <w:pPr>
        <w:rPr>
          <w:rFonts w:hint="default"/>
        </w:rPr>
      </w:pPr>
    </w:p>
    <w:p w14:paraId="12005380">
      <w:pPr>
        <w:rPr>
          <w:rFonts w:hint="default"/>
        </w:rPr>
      </w:pPr>
      <w:r>
        <w:rPr>
          <w:rFonts w:hint="default"/>
        </w:rPr>
        <w:t>Step 10:</w:t>
      </w:r>
    </w:p>
    <w:p w14:paraId="38868F9C">
      <w:pPr>
        <w:rPr>
          <w:rFonts w:hint="default"/>
        </w:rPr>
      </w:pPr>
      <w:r>
        <w:rPr>
          <w:rFonts w:hint="default"/>
        </w:rPr>
        <w:t>Calculated the model accuracy using accuracy score.</w:t>
      </w:r>
    </w:p>
    <w:p w14:paraId="330F2E88">
      <w:pPr>
        <w:rPr>
          <w:rFonts w:hint="default"/>
        </w:rPr>
      </w:pPr>
    </w:p>
    <w:p w14:paraId="249EC590">
      <w:pPr>
        <w:rPr>
          <w:rFonts w:hint="default"/>
        </w:rPr>
      </w:pPr>
      <w:r>
        <w:rPr>
          <w:rFonts w:hint="default"/>
        </w:rPr>
        <w:t>Step 11:</w:t>
      </w:r>
    </w:p>
    <w:p w14:paraId="1E8F5CC9">
      <w:pPr>
        <w:rPr>
          <w:rFonts w:hint="default"/>
        </w:rPr>
      </w:pPr>
      <w:r>
        <w:rPr>
          <w:rFonts w:hint="default"/>
        </w:rPr>
        <w:t>Generated confusion matrix and classification report for evaluation.</w:t>
      </w:r>
    </w:p>
    <w:p w14:paraId="6D01BBC2">
      <w:pPr>
        <w:rPr>
          <w:rFonts w:hint="default"/>
        </w:rPr>
      </w:pPr>
    </w:p>
    <w:p w14:paraId="0AA1F809">
      <w:pPr>
        <w:rPr>
          <w:rFonts w:hint="default"/>
        </w:rPr>
      </w:pPr>
      <w:r>
        <w:rPr>
          <w:rFonts w:hint="default"/>
        </w:rPr>
        <w:t>Step 12:</w:t>
      </w:r>
    </w:p>
    <w:p w14:paraId="34A7069F">
      <w:pPr>
        <w:rPr>
          <w:rFonts w:hint="default"/>
        </w:rPr>
      </w:pPr>
      <w:r>
        <w:rPr>
          <w:rFonts w:hint="default"/>
        </w:rPr>
        <w:t>Tested the model with sample input data for prediction.</w:t>
      </w:r>
    </w:p>
    <w:p w14:paraId="0B1BFDA8">
      <w:pPr>
        <w:rPr>
          <w:rFonts w:hint="default"/>
        </w:rPr>
      </w:pPr>
    </w:p>
    <w:p w14:paraId="7D1D6696">
      <w:pPr>
        <w:rPr>
          <w:rFonts w:hint="default"/>
        </w:rPr>
      </w:pPr>
      <w:r>
        <w:rPr>
          <w:rFonts w:hint="default"/>
        </w:rPr>
        <w:t>Step 13:</w:t>
      </w:r>
    </w:p>
    <w:p w14:paraId="3A1C9E0D">
      <w:pPr>
        <w:rPr>
          <w:rFonts w:hint="default"/>
        </w:rPr>
      </w:pPr>
      <w:r>
        <w:rPr>
          <w:rFonts w:hint="default"/>
        </w:rPr>
        <w:t>Saved the trained model using pickle.</w:t>
      </w:r>
    </w:p>
    <w:p w14:paraId="548DE245">
      <w:pPr>
        <w:rPr>
          <w:rFonts w:hint="default"/>
        </w:rPr>
      </w:pPr>
    </w:p>
    <w:p w14:paraId="1DB259F9">
      <w:pPr>
        <w:rPr>
          <w:rFonts w:hint="default"/>
        </w:rPr>
      </w:pPr>
      <w:r>
        <w:rPr>
          <w:rFonts w:hint="default"/>
        </w:rPr>
        <w:t>5. MODEL ACCURACY</w:t>
      </w:r>
    </w:p>
    <w:p w14:paraId="3807BDB8">
      <w:pPr>
        <w:rPr>
          <w:rFonts w:hint="default"/>
        </w:rPr>
      </w:pPr>
    </w:p>
    <w:p w14:paraId="3EC7AE6F">
      <w:pPr>
        <w:rPr>
          <w:rFonts w:hint="default"/>
        </w:rPr>
      </w:pPr>
      <w:r>
        <w:rPr>
          <w:rFonts w:hint="default"/>
        </w:rPr>
        <w:t>The Logistic Regression model achieved an accuracy of:</w:t>
      </w:r>
    </w:p>
    <w:p w14:paraId="1701FC67">
      <w:pPr>
        <w:rPr>
          <w:rFonts w:hint="default"/>
        </w:rPr>
      </w:pPr>
    </w:p>
    <w:p w14:paraId="2202E5E3">
      <w:pPr>
        <w:rPr>
          <w:rFonts w:hint="default"/>
        </w:rPr>
      </w:pPr>
      <w:r>
        <w:rPr>
          <w:rFonts w:hint="default"/>
        </w:rPr>
        <w:t>Accuracy = 74.67%</w:t>
      </w:r>
    </w:p>
    <w:p w14:paraId="44B9EC79">
      <w:pPr>
        <w:rPr>
          <w:rFonts w:hint="default"/>
        </w:rPr>
      </w:pPr>
    </w:p>
    <w:p w14:paraId="65D136B0">
      <w:pPr>
        <w:rPr>
          <w:rFonts w:hint="default"/>
        </w:rPr>
      </w:pPr>
      <w:r>
        <w:rPr>
          <w:rFonts w:hint="default"/>
        </w:rPr>
        <w:t>6. CONFUSION MATRIX AND CLASSIFICATION REPORT</w:t>
      </w:r>
    </w:p>
    <w:p w14:paraId="34C216D2">
      <w:pPr>
        <w:rPr>
          <w:rFonts w:hint="default"/>
        </w:rPr>
      </w:pPr>
    </w:p>
    <w:p w14:paraId="57D1976D">
      <w:pPr>
        <w:rPr>
          <w:rFonts w:hint="default"/>
        </w:rPr>
      </w:pPr>
      <w:r>
        <w:rPr>
          <w:rFonts w:hint="default"/>
        </w:rPr>
        <w:t>The confusion matrix and classification report were generated to evaluate the performance of the trained model.</w:t>
      </w:r>
    </w:p>
    <w:p w14:paraId="33BE3778">
      <w:pPr>
        <w:rPr>
          <w:rFonts w:hint="default"/>
        </w:rPr>
      </w:pPr>
    </w:p>
    <w:p w14:paraId="0090877E">
      <w:pPr>
        <w:rPr>
          <w:rFonts w:hint="default"/>
        </w:rPr>
      </w:pPr>
      <w:r>
        <w:rPr>
          <w:rFonts w:hint="default"/>
        </w:rPr>
        <w:t>7. PREDICTION RESULT</w:t>
      </w:r>
    </w:p>
    <w:p w14:paraId="4DB1E3B1">
      <w:pPr>
        <w:rPr>
          <w:rFonts w:hint="default"/>
        </w:rPr>
      </w:pPr>
    </w:p>
    <w:p w14:paraId="42BB645F">
      <w:pPr>
        <w:rPr>
          <w:rFonts w:hint="default"/>
        </w:rPr>
      </w:pPr>
      <w:r>
        <w:rPr>
          <w:rFonts w:hint="default"/>
        </w:rPr>
        <w:t>The model successfully predicted whether the given sample data belongs to a diabetic or non-diabetic person.</w:t>
      </w:r>
    </w:p>
    <w:p w14:paraId="0C458075">
      <w:pPr>
        <w:rPr>
          <w:rFonts w:hint="default"/>
        </w:rPr>
      </w:pPr>
    </w:p>
    <w:p w14:paraId="7D056C3C">
      <w:pPr>
        <w:rPr>
          <w:rFonts w:hint="default"/>
        </w:rPr>
      </w:pPr>
      <w:r>
        <w:rPr>
          <w:rFonts w:hint="default"/>
        </w:rPr>
        <w:t>8. MODEL SAVING</w:t>
      </w:r>
    </w:p>
    <w:p w14:paraId="15D7ED03">
      <w:pPr>
        <w:rPr>
          <w:rFonts w:hint="default"/>
        </w:rPr>
      </w:pPr>
    </w:p>
    <w:p w14:paraId="57CBE3EE">
      <w:pPr>
        <w:rPr>
          <w:rFonts w:hint="default"/>
        </w:rPr>
      </w:pPr>
      <w:r>
        <w:rPr>
          <w:rFonts w:hint="default"/>
        </w:rPr>
        <w:t>The trained machine learning model was saved successfully as:</w:t>
      </w:r>
    </w:p>
    <w:p w14:paraId="3E83E0D7">
      <w:pPr>
        <w:rPr>
          <w:rFonts w:hint="default"/>
        </w:rPr>
      </w:pPr>
    </w:p>
    <w:p w14:paraId="08069A09">
      <w:pPr>
        <w:rPr>
          <w:rFonts w:hint="default"/>
        </w:rPr>
      </w:pPr>
      <w:r>
        <w:rPr>
          <w:rFonts w:hint="default"/>
        </w:rPr>
        <w:t>diabetes_model.pkl</w:t>
      </w:r>
    </w:p>
    <w:p w14:paraId="3510A073">
      <w:pPr>
        <w:rPr>
          <w:rFonts w:hint="default"/>
        </w:rPr>
      </w:pPr>
    </w:p>
    <w:p w14:paraId="0CC4D3C0">
      <w:pPr>
        <w:rPr>
          <w:rFonts w:hint="default"/>
        </w:rPr>
      </w:pPr>
      <w:r>
        <w:rPr>
          <w:rFonts w:hint="default"/>
        </w:rPr>
        <w:t>9. CONCLUSION</w:t>
      </w:r>
    </w:p>
    <w:p w14:paraId="4F6CCC74">
      <w:pPr>
        <w:rPr>
          <w:rFonts w:hint="default"/>
        </w:rPr>
      </w:pPr>
    </w:p>
    <w:p w14:paraId="545D592F">
      <w:pPr>
        <w:rPr>
          <w:rFonts w:hint="default"/>
        </w:rPr>
      </w:pPr>
      <w:r>
        <w:rPr>
          <w:rFonts w:hint="default"/>
        </w:rPr>
        <w:t>The Diabetes Prediction project was completed successfully using Machine Learning techniques. The Logistic Regression model performed well and achieved good accuracy in predicting diabetes based on medical parameters.</w:t>
      </w:r>
    </w:p>
    <w:p w14:paraId="20D4B2AF">
      <w:pPr>
        <w:rPr>
          <w:rFonts w:hint="default"/>
        </w:rPr>
      </w:pPr>
    </w:p>
    <w:p w14:paraId="10546269">
      <w:pPr>
        <w:numPr>
          <w:ilvl w:val="0"/>
          <w:numId w:val="11"/>
        </w:numPr>
        <w:rPr>
          <w:rFonts w:hint="default"/>
        </w:rPr>
      </w:pPr>
      <w:r>
        <w:rPr>
          <w:rFonts w:hint="default"/>
        </w:rPr>
        <w:t>SCREENSHOTS</w:t>
      </w:r>
    </w:p>
    <w:p w14:paraId="653041B8">
      <w:pPr>
        <w:rPr>
          <w:rFonts w:hint="default"/>
        </w:rPr>
      </w:pPr>
    </w:p>
    <w:p w14:paraId="657C484C">
      <w:pPr>
        <w:rPr>
          <w:rFonts w:hint="default"/>
        </w:rPr>
      </w:pPr>
      <w:r>
        <w:rPr>
          <w:rFonts w:hint="default"/>
        </w:rPr>
        <w:t>• accuracy_result.png</w:t>
      </w:r>
    </w:p>
    <w:p w14:paraId="038EE51D">
      <w:pPr>
        <w:rPr>
          <w:rFonts w:hint="default"/>
        </w:rPr>
      </w:pPr>
    </w:p>
    <w:p w14:paraId="6CDC7D0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995680"/>
            <wp:effectExtent l="0" t="0" r="5080" b="10160"/>
            <wp:docPr id="2" name="Picture 2" descr="accur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ccurac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624E">
      <w:pPr>
        <w:rPr>
          <w:rFonts w:hint="default"/>
          <w:lang w:val="en-US"/>
        </w:rPr>
      </w:pPr>
    </w:p>
    <w:p w14:paraId="3B83D920">
      <w:pPr>
        <w:rPr>
          <w:rFonts w:hint="default"/>
        </w:rPr>
      </w:pPr>
      <w:r>
        <w:rPr>
          <w:rFonts w:hint="default"/>
        </w:rPr>
        <w:t>• confusion_matrix_report.png</w:t>
      </w:r>
    </w:p>
    <w:p w14:paraId="243DD4D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493010"/>
            <wp:effectExtent l="0" t="0" r="3810" b="6350"/>
            <wp:docPr id="3" name="Picture 3" descr="confusion_matrix_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nfusion_matrix_repor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5CB3">
      <w:pPr>
        <w:rPr>
          <w:rFonts w:hint="default"/>
          <w:lang w:val="en-US"/>
        </w:rPr>
      </w:pPr>
    </w:p>
    <w:p w14:paraId="08687D54">
      <w:pPr>
        <w:rPr>
          <w:rFonts w:hint="default"/>
        </w:rPr>
      </w:pPr>
      <w:r>
        <w:rPr>
          <w:rFonts w:hint="default"/>
        </w:rPr>
        <w:t>• prediction_result.png</w:t>
      </w:r>
    </w:p>
    <w:p w14:paraId="0B347AF1">
      <w:pPr>
        <w:rPr>
          <w:rFonts w:hint="default"/>
        </w:rPr>
      </w:pPr>
    </w:p>
    <w:p w14:paraId="3708CB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1261110"/>
            <wp:effectExtent l="0" t="0" r="8890" b="3810"/>
            <wp:docPr id="4" name="Picture 4" descr="prediction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rediction_resul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789E">
      <w:pPr>
        <w:rPr>
          <w:rFonts w:hint="default"/>
          <w:lang w:val="en-US"/>
        </w:rPr>
      </w:pPr>
    </w:p>
    <w:p w14:paraId="1E2EE830">
      <w:r>
        <w:rPr>
          <w:rFonts w:hint="default"/>
        </w:rPr>
        <w:t>• model_saved.png</w:t>
      </w:r>
    </w:p>
    <w:p w14:paraId="212FF1CE"/>
    <w:p w14:paraId="08951D4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73675" cy="1081405"/>
            <wp:effectExtent l="0" t="0" r="14605" b="635"/>
            <wp:docPr id="5" name="Picture 5" descr="model_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odel_sav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7DABD6D6"/>
    <w:multiLevelType w:val="singleLevel"/>
    <w:tmpl w:val="7DABD6D6"/>
    <w:lvl w:ilvl="0" w:tentative="0">
      <w:start w:val="10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585431"/>
    <w:rsid w:val="20CC66B8"/>
    <w:rsid w:val="4C0F087B"/>
    <w:rsid w:val="7D04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Ascii" w:hAnsiTheme="minorAscii" w:eastAsiaTheme="minorEastAsia" w:cstheme="minorBidi"/>
      <w:bCs/>
      <w:color w:val="000000" w:themeColor="text1"/>
      <w:kern w:val="2"/>
      <w:sz w:val="40"/>
      <w:szCs w:val="36"/>
      <w:u w:val="single"/>
      <w:lang w:val="en-IN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 w:val="0"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 w:val="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 w:val="0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 w:val="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 w:val="0"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 w:val="0"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 w:val="0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 w:val="0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 w:val="0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2025-08-16T07:28:00Z</dcterms:created>
  <dc:creator>Anusha</dc:creator>
  <cp:lastModifiedBy>Anusha</cp:lastModifiedBy>
  <dcterms:modified xsi:type="dcterms:W3CDTF">2026-05-25T06:28:15Z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48724CF48F7944BFBFF250C25465CF92_12</vt:lpwstr>
  </property>
  <property fmtid="{D5CDD505-2E9C-101B-9397-08002B2CF9AE}" pid="4" name="KSOTemplateDocerSaveRecord">
    <vt:lpwstr>eyJoZGlkIjoiY2MyNzhlM2U0ODFiMzg5MmNjZmMxYjMxYWEzNmU4ODUiLCJ1c2VySWQiOiI1Njc1Mjk3ODg4MzQifQ==</vt:lpwstr>
  </property>
</Properties>
</file>
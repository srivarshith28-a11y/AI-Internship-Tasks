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C7C20">
      <w:pPr>
        <w:rPr>
          <w:rFonts w:hint="default"/>
        </w:rPr>
      </w:pPr>
      <w:r>
        <w:rPr>
          <w:rFonts w:hint="default"/>
        </w:rPr>
        <w:t>Deep Learning Project Report</w:t>
      </w:r>
    </w:p>
    <w:p w14:paraId="75BB2A6E">
      <w:pPr>
        <w:rPr>
          <w:rFonts w:hint="default"/>
        </w:rPr>
      </w:pPr>
    </w:p>
    <w:p w14:paraId="28C98C1C">
      <w:pPr>
        <w:rPr>
          <w:rFonts w:hint="default"/>
        </w:rPr>
      </w:pPr>
      <w:r>
        <w:rPr>
          <w:rFonts w:hint="default"/>
        </w:rPr>
        <w:t>Project Title</w:t>
      </w:r>
    </w:p>
    <w:p w14:paraId="17B9563D">
      <w:pPr>
        <w:rPr>
          <w:rFonts w:hint="default"/>
        </w:rPr>
      </w:pPr>
    </w:p>
    <w:p w14:paraId="47463A73">
      <w:pPr>
        <w:rPr>
          <w:rFonts w:hint="default"/>
        </w:rPr>
      </w:pPr>
      <w:r>
        <w:rPr>
          <w:rFonts w:hint="default"/>
        </w:rPr>
        <w:t>Sentiment Analysis using Deep Learning</w:t>
      </w:r>
    </w:p>
    <w:p w14:paraId="3389A444">
      <w:pPr>
        <w:rPr>
          <w:rFonts w:hint="default"/>
        </w:rPr>
      </w:pPr>
    </w:p>
    <w:p w14:paraId="2A6C6059">
      <w:pPr>
        <w:rPr>
          <w:rFonts w:hint="default"/>
        </w:rPr>
      </w:pPr>
      <w:r>
        <w:rPr>
          <w:rFonts w:hint="default"/>
        </w:rPr>
        <w:t>Objective</w:t>
      </w:r>
    </w:p>
    <w:p w14:paraId="1A2F5F5C">
      <w:pPr>
        <w:rPr>
          <w:rFonts w:hint="default"/>
        </w:rPr>
      </w:pPr>
    </w:p>
    <w:p w14:paraId="45BB4E54">
      <w:pPr>
        <w:rPr>
          <w:rFonts w:hint="default"/>
        </w:rPr>
      </w:pPr>
      <w:r>
        <w:rPr>
          <w:rFonts w:hint="default"/>
        </w:rPr>
        <w:t>The main objective of this project is to build a deep learning model that can identify whether a movie review is positive or negative using the IMDB dataset.</w:t>
      </w:r>
    </w:p>
    <w:p w14:paraId="590B5EB8">
      <w:pPr>
        <w:rPr>
          <w:rFonts w:hint="default"/>
        </w:rPr>
      </w:pPr>
    </w:p>
    <w:p w14:paraId="3CA28D83">
      <w:pPr>
        <w:rPr>
          <w:rFonts w:hint="default"/>
        </w:rPr>
      </w:pPr>
      <w:r>
        <w:rPr>
          <w:rFonts w:hint="default"/>
        </w:rPr>
        <w:t>Tools and Technologies Used</w:t>
      </w:r>
    </w:p>
    <w:p w14:paraId="0637B1BE">
      <w:pPr>
        <w:rPr>
          <w:rFonts w:hint="default"/>
        </w:rPr>
      </w:pPr>
    </w:p>
    <w:p w14:paraId="0F99C278">
      <w:pPr>
        <w:rPr>
          <w:rFonts w:hint="default"/>
        </w:rPr>
      </w:pPr>
      <w:r>
        <w:rPr>
          <w:rFonts w:hint="default"/>
        </w:rPr>
        <w:t>Python</w:t>
      </w:r>
    </w:p>
    <w:p w14:paraId="5F647CAD">
      <w:pPr>
        <w:rPr>
          <w:rFonts w:hint="default"/>
        </w:rPr>
      </w:pPr>
    </w:p>
    <w:p w14:paraId="26BFAE35">
      <w:pPr>
        <w:rPr>
          <w:rFonts w:hint="default"/>
        </w:rPr>
      </w:pPr>
      <w:r>
        <w:rPr>
          <w:rFonts w:hint="default"/>
        </w:rPr>
        <w:t>TensorFlow</w:t>
      </w:r>
    </w:p>
    <w:p w14:paraId="62C30321">
      <w:pPr>
        <w:rPr>
          <w:rFonts w:hint="default"/>
        </w:rPr>
      </w:pPr>
    </w:p>
    <w:p w14:paraId="464FAE91">
      <w:pPr>
        <w:rPr>
          <w:rFonts w:hint="default"/>
        </w:rPr>
      </w:pPr>
      <w:r>
        <w:rPr>
          <w:rFonts w:hint="default"/>
        </w:rPr>
        <w:t>Keras</w:t>
      </w:r>
    </w:p>
    <w:p w14:paraId="46EAE511">
      <w:pPr>
        <w:rPr>
          <w:rFonts w:hint="default"/>
        </w:rPr>
      </w:pPr>
    </w:p>
    <w:p w14:paraId="118E4CDF">
      <w:pPr>
        <w:rPr>
          <w:rFonts w:hint="default"/>
        </w:rPr>
      </w:pPr>
      <w:r>
        <w:rPr>
          <w:rFonts w:hint="default"/>
        </w:rPr>
        <w:t>VS Code</w:t>
      </w:r>
    </w:p>
    <w:p w14:paraId="2034F19D">
      <w:pPr>
        <w:rPr>
          <w:rFonts w:hint="default"/>
        </w:rPr>
      </w:pPr>
    </w:p>
    <w:p w14:paraId="2D79BCB8">
      <w:pPr>
        <w:rPr>
          <w:rFonts w:hint="default"/>
        </w:rPr>
      </w:pPr>
      <w:r>
        <w:rPr>
          <w:rFonts w:hint="default"/>
        </w:rPr>
        <w:t>Matplotlib</w:t>
      </w:r>
    </w:p>
    <w:p w14:paraId="5E93D6AF">
      <w:pPr>
        <w:rPr>
          <w:rFonts w:hint="default"/>
        </w:rPr>
      </w:pPr>
    </w:p>
    <w:p w14:paraId="5B909E4A">
      <w:pPr>
        <w:rPr>
          <w:rFonts w:hint="default"/>
        </w:rPr>
      </w:pPr>
    </w:p>
    <w:p w14:paraId="54409614">
      <w:pPr>
        <w:rPr>
          <w:rFonts w:hint="default"/>
        </w:rPr>
      </w:pPr>
      <w:r>
        <w:rPr>
          <w:rFonts w:hint="default"/>
        </w:rPr>
        <w:t>Dataset Used</w:t>
      </w:r>
    </w:p>
    <w:p w14:paraId="1B662552">
      <w:pPr>
        <w:rPr>
          <w:rFonts w:hint="default"/>
        </w:rPr>
      </w:pPr>
    </w:p>
    <w:p w14:paraId="51AF1BFC">
      <w:pPr>
        <w:rPr>
          <w:rFonts w:hint="default"/>
        </w:rPr>
      </w:pPr>
      <w:r>
        <w:rPr>
          <w:rFonts w:hint="default"/>
        </w:rPr>
        <w:t>In this project, the IMDB Movie Review Dataset was used for training and testing the model.</w:t>
      </w:r>
    </w:p>
    <w:p w14:paraId="3D00CD61">
      <w:pPr>
        <w:rPr>
          <w:rFonts w:hint="default"/>
        </w:rPr>
      </w:pPr>
    </w:p>
    <w:p w14:paraId="3470DE18">
      <w:pPr>
        <w:rPr>
          <w:rFonts w:hint="default"/>
        </w:rPr>
      </w:pPr>
      <w:r>
        <w:rPr>
          <w:rFonts w:hint="default"/>
        </w:rPr>
        <w:t>Model Used</w:t>
      </w:r>
    </w:p>
    <w:p w14:paraId="6CC3C5D4">
      <w:pPr>
        <w:rPr>
          <w:rFonts w:hint="default"/>
        </w:rPr>
      </w:pPr>
    </w:p>
    <w:p w14:paraId="657904A8">
      <w:pPr>
        <w:rPr>
          <w:rFonts w:hint="default"/>
        </w:rPr>
      </w:pPr>
      <w:r>
        <w:rPr>
          <w:rFonts w:hint="default"/>
        </w:rPr>
        <w:t>An LSTM (Long Short-Term Memory) neural network model was used for sentiment analysis.</w:t>
      </w:r>
    </w:p>
    <w:p w14:paraId="49FDC005">
      <w:pPr>
        <w:rPr>
          <w:rFonts w:hint="default"/>
        </w:rPr>
      </w:pPr>
    </w:p>
    <w:p w14:paraId="1FEB7345">
      <w:pPr>
        <w:rPr>
          <w:rFonts w:hint="default"/>
        </w:rPr>
      </w:pPr>
      <w:r>
        <w:rPr>
          <w:rFonts w:hint="default"/>
        </w:rPr>
        <w:t>Project Procedure</w:t>
      </w:r>
    </w:p>
    <w:p w14:paraId="69A90C8E">
      <w:pPr>
        <w:rPr>
          <w:rFonts w:hint="default"/>
        </w:rPr>
      </w:pPr>
    </w:p>
    <w:p w14:paraId="5DC1B443">
      <w:pPr>
        <w:rPr>
          <w:rFonts w:hint="default"/>
        </w:rPr>
      </w:pPr>
      <w:r>
        <w:rPr>
          <w:rFonts w:hint="default"/>
        </w:rPr>
        <w:t>1. Imported required libraries</w:t>
      </w:r>
    </w:p>
    <w:p w14:paraId="321D06DC">
      <w:pPr>
        <w:rPr>
          <w:rFonts w:hint="default"/>
        </w:rPr>
      </w:pPr>
    </w:p>
    <w:p w14:paraId="04EA29AB">
      <w:pPr>
        <w:rPr>
          <w:rFonts w:hint="default"/>
        </w:rPr>
      </w:pPr>
    </w:p>
    <w:p w14:paraId="346193F2">
      <w:pPr>
        <w:rPr>
          <w:rFonts w:hint="default"/>
        </w:rPr>
      </w:pPr>
      <w:r>
        <w:rPr>
          <w:rFonts w:hint="default"/>
        </w:rPr>
        <w:t>2. Loaded IMDB dataset</w:t>
      </w:r>
    </w:p>
    <w:p w14:paraId="2B769E7E">
      <w:pPr>
        <w:rPr>
          <w:rFonts w:hint="default"/>
        </w:rPr>
      </w:pPr>
    </w:p>
    <w:p w14:paraId="139D8330">
      <w:pPr>
        <w:rPr>
          <w:rFonts w:hint="default"/>
        </w:rPr>
      </w:pPr>
    </w:p>
    <w:p w14:paraId="487742F2">
      <w:pPr>
        <w:rPr>
          <w:rFonts w:hint="default"/>
        </w:rPr>
      </w:pPr>
      <w:r>
        <w:rPr>
          <w:rFonts w:hint="default"/>
        </w:rPr>
        <w:t>3. Preprocessed and padded text sequences</w:t>
      </w:r>
    </w:p>
    <w:p w14:paraId="3C30E5FD">
      <w:pPr>
        <w:rPr>
          <w:rFonts w:hint="default"/>
        </w:rPr>
      </w:pPr>
    </w:p>
    <w:p w14:paraId="71CC45FB">
      <w:pPr>
        <w:rPr>
          <w:rFonts w:hint="default"/>
        </w:rPr>
      </w:pPr>
    </w:p>
    <w:p w14:paraId="64A917A8">
      <w:pPr>
        <w:rPr>
          <w:rFonts w:hint="default"/>
        </w:rPr>
      </w:pPr>
      <w:r>
        <w:rPr>
          <w:rFonts w:hint="default"/>
        </w:rPr>
        <w:t>4. Built the LSTM deep learning model</w:t>
      </w:r>
    </w:p>
    <w:p w14:paraId="32D0AB06">
      <w:pPr>
        <w:rPr>
          <w:rFonts w:hint="default"/>
        </w:rPr>
      </w:pPr>
    </w:p>
    <w:p w14:paraId="01F42DFA">
      <w:pPr>
        <w:rPr>
          <w:rFonts w:hint="default"/>
        </w:rPr>
      </w:pPr>
    </w:p>
    <w:p w14:paraId="4BACA125">
      <w:pPr>
        <w:rPr>
          <w:rFonts w:hint="default"/>
        </w:rPr>
      </w:pPr>
      <w:r>
        <w:rPr>
          <w:rFonts w:hint="default"/>
        </w:rPr>
        <w:t>5. Compiled and trained the model</w:t>
      </w:r>
    </w:p>
    <w:p w14:paraId="0BC0A432">
      <w:pPr>
        <w:rPr>
          <w:rFonts w:hint="default"/>
        </w:rPr>
      </w:pPr>
    </w:p>
    <w:p w14:paraId="361F6F4A">
      <w:pPr>
        <w:rPr>
          <w:rFonts w:hint="default"/>
        </w:rPr>
      </w:pPr>
    </w:p>
    <w:p w14:paraId="259F4569">
      <w:pPr>
        <w:rPr>
          <w:rFonts w:hint="default"/>
        </w:rPr>
      </w:pPr>
      <w:r>
        <w:rPr>
          <w:rFonts w:hint="default"/>
        </w:rPr>
        <w:t>6. Evaluated the model accuracy</w:t>
      </w:r>
    </w:p>
    <w:p w14:paraId="143325D8">
      <w:pPr>
        <w:rPr>
          <w:rFonts w:hint="default"/>
        </w:rPr>
      </w:pPr>
    </w:p>
    <w:p w14:paraId="72CF2FF7">
      <w:pPr>
        <w:rPr>
          <w:rFonts w:hint="default"/>
        </w:rPr>
      </w:pPr>
    </w:p>
    <w:p w14:paraId="5542EE7A">
      <w:pPr>
        <w:rPr>
          <w:rFonts w:hint="default"/>
        </w:rPr>
      </w:pPr>
      <w:r>
        <w:rPr>
          <w:rFonts w:hint="default"/>
        </w:rPr>
        <w:t>7. Saved the trained model</w:t>
      </w:r>
    </w:p>
    <w:p w14:paraId="64A11A5B">
      <w:pPr>
        <w:rPr>
          <w:rFonts w:hint="default"/>
        </w:rPr>
      </w:pPr>
    </w:p>
    <w:p w14:paraId="3CCD31E1">
      <w:pPr>
        <w:rPr>
          <w:rFonts w:hint="default"/>
        </w:rPr>
      </w:pPr>
    </w:p>
    <w:p w14:paraId="3604B3B0">
      <w:pPr>
        <w:rPr>
          <w:rFonts w:hint="default"/>
        </w:rPr>
      </w:pPr>
      <w:r>
        <w:rPr>
          <w:rFonts w:hint="default"/>
        </w:rPr>
        <w:t>8. Generated accuracy graph</w:t>
      </w:r>
    </w:p>
    <w:p w14:paraId="0CBC2D2A">
      <w:pPr>
        <w:rPr>
          <w:rFonts w:hint="default"/>
        </w:rPr>
      </w:pPr>
    </w:p>
    <w:p w14:paraId="34A6D565">
      <w:pPr>
        <w:rPr>
          <w:rFonts w:hint="default"/>
        </w:rPr>
      </w:pPr>
    </w:p>
    <w:p w14:paraId="3626A01B">
      <w:pPr>
        <w:rPr>
          <w:rFonts w:hint="default"/>
        </w:rPr>
      </w:pPr>
    </w:p>
    <w:p w14:paraId="0DCD408B">
      <w:pPr>
        <w:rPr>
          <w:rFonts w:hint="default"/>
        </w:rPr>
      </w:pPr>
      <w:r>
        <w:rPr>
          <w:rFonts w:hint="default"/>
        </w:rPr>
        <w:t>Accuracy Obtained</w:t>
      </w:r>
    </w:p>
    <w:p w14:paraId="2CF2230A">
      <w:pPr>
        <w:rPr>
          <w:rFonts w:hint="default"/>
        </w:rPr>
      </w:pPr>
    </w:p>
    <w:p w14:paraId="33581AB2">
      <w:pPr>
        <w:rPr>
          <w:rFonts w:hint="default"/>
        </w:rPr>
      </w:pPr>
      <w:r>
        <w:rPr>
          <w:rFonts w:hint="default"/>
        </w:rPr>
        <w:t>The model achieved a test accuracy of approximately 85.6%.</w:t>
      </w:r>
    </w:p>
    <w:p w14:paraId="3A7EC967">
      <w:pPr>
        <w:rPr>
          <w:rFonts w:hint="default"/>
        </w:rPr>
      </w:pPr>
    </w:p>
    <w:p w14:paraId="23D5C070">
      <w:pPr>
        <w:rPr>
          <w:rFonts w:hint="default"/>
        </w:rPr>
      </w:pPr>
      <w:r>
        <w:rPr>
          <w:rFonts w:hint="default"/>
        </w:rPr>
        <w:t>Output</w:t>
      </w:r>
    </w:p>
    <w:p w14:paraId="3D1580D6">
      <w:pPr>
        <w:rPr>
          <w:rFonts w:hint="default"/>
        </w:rPr>
      </w:pPr>
    </w:p>
    <w:p w14:paraId="629C028A">
      <w:pPr>
        <w:rPr>
          <w:rFonts w:hint="default"/>
        </w:rPr>
      </w:pPr>
      <w:r>
        <w:rPr>
          <w:rFonts w:hint="default"/>
        </w:rPr>
        <w:t>The deep learning model was trained successfully and the accuracy graph was generated successfully. The trained model file was also saved as sentiment_model.h5.</w:t>
      </w:r>
    </w:p>
    <w:p w14:paraId="530845EA">
      <w:pPr>
        <w:rPr>
          <w:rFonts w:hint="default"/>
        </w:rPr>
      </w:pPr>
    </w:p>
    <w:p w14:paraId="56117046">
      <w:pPr>
        <w:rPr>
          <w:rFonts w:hint="default"/>
        </w:rPr>
      </w:pPr>
      <w:r>
        <w:rPr>
          <w:rFonts w:hint="default"/>
        </w:rPr>
        <w:t>Conclusion</w:t>
      </w:r>
    </w:p>
    <w:p w14:paraId="3956F2A0">
      <w:pPr>
        <w:rPr>
          <w:rFonts w:hint="default"/>
        </w:rPr>
      </w:pPr>
    </w:p>
    <w:p w14:paraId="390E3E1E">
      <w:pPr>
        <w:rPr>
          <w:rFonts w:hint="default"/>
        </w:rPr>
      </w:pPr>
      <w:r>
        <w:rPr>
          <w:rFonts w:hint="default"/>
        </w:rPr>
        <w:t>This project successfully implemented a sentiment analysis system using deep learning. The LSTM model performed well on the IMDB dataset and achieved good accuracy in classifying movie reviews.</w:t>
      </w:r>
    </w:p>
    <w:p w14:paraId="7E1A985D">
      <w:pPr>
        <w:rPr>
          <w:rFonts w:hint="default"/>
        </w:rPr>
      </w:pPr>
    </w:p>
    <w:p w14:paraId="4EC8E87B">
      <w:pPr>
        <w:rPr>
          <w:rFonts w:hint="default"/>
        </w:rPr>
      </w:pPr>
      <w:r>
        <w:rPr>
          <w:rFonts w:hint="default"/>
        </w:rPr>
        <w:t>Screenshots</w:t>
      </w:r>
    </w:p>
    <w:p w14:paraId="5B866ED5">
      <w:pPr>
        <w:rPr>
          <w:rFonts w:hint="default"/>
        </w:rPr>
      </w:pPr>
    </w:p>
    <w:p w14:paraId="3A16C842">
      <w:pPr>
        <w:rPr>
          <w:rFonts w:hint="default"/>
        </w:rPr>
      </w:pPr>
      <w:r>
        <w:rPr>
          <w:rFonts w:hint="default"/>
        </w:rPr>
        <w:t>complete_code.png</w:t>
      </w:r>
    </w:p>
    <w:p w14:paraId="6EBA7507">
      <w:pPr>
        <w:rPr>
          <w:rFonts w:hint="default"/>
        </w:rPr>
      </w:pPr>
    </w:p>
    <w:p w14:paraId="3887E39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3398520"/>
            <wp:effectExtent l="0" t="0" r="6985" b="0"/>
            <wp:docPr id="1" name="Picture 1" descr="complete_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mplete_cod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5577">
      <w:pPr>
        <w:rPr>
          <w:rFonts w:hint="default"/>
        </w:rPr>
      </w:pPr>
    </w:p>
    <w:p w14:paraId="28B967F5">
      <w:pPr>
        <w:rPr>
          <w:rFonts w:hint="default"/>
        </w:rPr>
      </w:pPr>
      <w:r>
        <w:rPr>
          <w:rFonts w:hint="default"/>
        </w:rPr>
        <w:t>training_output.png</w:t>
      </w:r>
    </w:p>
    <w:p w14:paraId="551DC22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1217930"/>
            <wp:effectExtent l="0" t="0" r="1270" b="1270"/>
            <wp:docPr id="2" name="Picture 2" descr="training_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raining_outpu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2CC1">
      <w:pPr>
        <w:rPr>
          <w:rFonts w:hint="default"/>
        </w:rPr>
      </w:pPr>
      <w:r>
        <w:rPr>
          <w:rFonts w:hint="default"/>
        </w:rPr>
        <w:t>accuracy_graph.png</w:t>
      </w:r>
    </w:p>
    <w:p w14:paraId="11A5C808">
      <w:pPr>
        <w:rPr>
          <w:rFonts w:hint="default"/>
        </w:rPr>
      </w:pPr>
    </w:p>
    <w:p w14:paraId="32F94EB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4478020"/>
            <wp:effectExtent l="0" t="0" r="1270" b="2540"/>
            <wp:docPr id="3" name="Picture 3" descr="accuracy_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ccuracy_graph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5B2F">
      <w:pPr>
        <w:rPr>
          <w:rFonts w:hint="default"/>
          <w:lang w:val="en-US"/>
        </w:rPr>
      </w:pPr>
      <w:r>
        <w:rPr>
          <w:rFonts w:hint="default"/>
        </w:rPr>
        <w:t>model_file.pn</w:t>
      </w:r>
      <w:r>
        <w:rPr>
          <w:rFonts w:hint="default"/>
          <w:lang w:val="en-US"/>
        </w:rPr>
        <w:t>g</w:t>
      </w: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71135" cy="2163445"/>
            <wp:effectExtent l="0" t="0" r="1905" b="635"/>
            <wp:docPr id="4" name="Picture 4" descr="model_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odel_fil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585431"/>
    <w:rsid w:val="20CC66B8"/>
    <w:rsid w:val="554B19B6"/>
    <w:rsid w:val="7D04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Ascii" w:hAnsiTheme="minorAscii" w:eastAsiaTheme="minorEastAsia" w:cstheme="minorBidi"/>
      <w:bCs/>
      <w:color w:val="000000" w:themeColor="text1"/>
      <w:kern w:val="2"/>
      <w:sz w:val="40"/>
      <w:szCs w:val="36"/>
      <w:u w:val="single"/>
      <w:lang w:val="en-IN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 w:val="0"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 w:val="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 w:val="0"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 w:val="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 w:val="0"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 w:val="0"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 w:val="0"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 w:val="0"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 w:val="0"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2025-08-16T07:28:00Z</dcterms:created>
  <dc:creator>Anusha</dc:creator>
  <cp:lastModifiedBy>Anusha</cp:lastModifiedBy>
  <dcterms:modified xsi:type="dcterms:W3CDTF">2026-05-26T07:04:35Z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48724CF48F7944BFBFF250C25465CF92_12</vt:lpwstr>
  </property>
  <property fmtid="{D5CDD505-2E9C-101B-9397-08002B2CF9AE}" pid="4" name="KSOTemplateDocerSaveRecord">
    <vt:lpwstr>eyJoZGlkIjoiY2MyNzhlM2U0ODFiMzg5MmNjZmMxYjMxYWEzNmU4ODUiLCJ1c2VySWQiOiI1Njc1Mjk3ODg4MzQifQ==</vt:lpwstr>
  </property>
</Properties>
</file>